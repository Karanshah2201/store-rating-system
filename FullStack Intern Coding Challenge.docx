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F043B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FullStack Intern Coding Challenge</w:t>
      </w:r>
    </w:p>
    <w:p w14:paraId="288A62B1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Tech Stack</w:t>
      </w:r>
    </w:p>
    <w:p w14:paraId="788F38F3">
      <w:pPr>
        <w:numPr>
          <w:ilvl w:val="0"/>
          <w:numId w:val="11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Backend:</w:t>
      </w:r>
      <w:r>
        <w:rPr>
          <w:rFonts w:hint="default" w:ascii="Cambria" w:hAnsi="Cambria" w:cs="Cambria"/>
          <w:lang w:val="en-IN"/>
        </w:rPr>
        <w:t>ExpressJS</w:t>
      </w:r>
    </w:p>
    <w:p w14:paraId="43A136B2">
      <w:pPr>
        <w:numPr>
          <w:ilvl w:val="0"/>
          <w:numId w:val="11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Database: MySQL</w:t>
      </w:r>
    </w:p>
    <w:p w14:paraId="51054BA6">
      <w:pPr>
        <w:numPr>
          <w:ilvl w:val="0"/>
          <w:numId w:val="11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Frontend: ReactJs</w:t>
      </w:r>
    </w:p>
    <w:p w14:paraId="6956B99A">
      <w:pPr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Requirements</w:t>
      </w:r>
    </w:p>
    <w:p w14:paraId="74786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We need a web application that allows users to submit ratings for stores registered on the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platform. The ratings should range from 1 to 5.A single login system should be implemented for all users. Based on their roles, users will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have access to different functionalities upon logging in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Normal users should be able to sign up on the platform through a registration page.</w:t>
      </w:r>
    </w:p>
    <w:p w14:paraId="5A0561B4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User Roles</w:t>
      </w:r>
    </w:p>
    <w:p w14:paraId="70EB4694">
      <w:pPr>
        <w:numPr>
          <w:ilvl w:val="0"/>
          <w:numId w:val="12"/>
        </w:numPr>
        <w:ind w:left="84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System Administrator</w:t>
      </w:r>
    </w:p>
    <w:p w14:paraId="349F2548">
      <w:pPr>
        <w:numPr>
          <w:ilvl w:val="0"/>
          <w:numId w:val="12"/>
        </w:numPr>
        <w:ind w:left="84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Normal User</w:t>
      </w:r>
    </w:p>
    <w:p w14:paraId="61B2DA5E">
      <w:pPr>
        <w:numPr>
          <w:ilvl w:val="0"/>
          <w:numId w:val="12"/>
        </w:numPr>
        <w:ind w:left="84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 Owner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Functionalities</w:t>
      </w:r>
    </w:p>
    <w:p w14:paraId="5D9F0BD9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System Administrator</w:t>
      </w:r>
    </w:p>
    <w:p w14:paraId="4AE11CA9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</w:rPr>
        <w:t>Can add new stores, normal users, and admin users</w:t>
      </w:r>
      <w:r>
        <w:rPr>
          <w:rFonts w:hint="default" w:ascii="Cambria" w:hAnsi="Cambria" w:cs="Cambria"/>
          <w:lang w:val="en-IN"/>
        </w:rPr>
        <w:t>.</w:t>
      </w:r>
    </w:p>
    <w:p w14:paraId="6747D185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Has access to a dashboard displaying:</w:t>
      </w:r>
    </w:p>
    <w:p w14:paraId="4693AC6E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Total number of users</w:t>
      </w:r>
    </w:p>
    <w:p w14:paraId="0D26DCE6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Total number of stores</w:t>
      </w:r>
    </w:p>
    <w:p w14:paraId="7427C4F4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Total number of submitted ratings</w:t>
      </w:r>
    </w:p>
    <w:p w14:paraId="41BCF5B4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add new users with the following details:</w:t>
      </w:r>
    </w:p>
    <w:p w14:paraId="667C930C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</w:t>
      </w:r>
    </w:p>
    <w:p w14:paraId="1F0AF1FB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</w:t>
      </w:r>
    </w:p>
    <w:p w14:paraId="046646D6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</w:t>
      </w:r>
    </w:p>
    <w:p w14:paraId="7A5D7355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Address</w:t>
      </w:r>
    </w:p>
    <w:p w14:paraId="09C92CBE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Can view a list of stores with the following details:</w:t>
      </w:r>
    </w:p>
    <w:p w14:paraId="6ADC9B26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Name, Email, Address, Rating</w:t>
      </w:r>
    </w:p>
    <w:p w14:paraId="7FA5C2AF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view a list of normal and admin users with:</w:t>
      </w:r>
    </w:p>
    <w:p w14:paraId="636A992E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Name, Email, Address, Role</w:t>
      </w:r>
    </w:p>
    <w:p w14:paraId="05C38E47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apply filters on all listings based on Name, Email, Address, and Role.</w:t>
      </w:r>
    </w:p>
    <w:p w14:paraId="3E811F6B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view details of all users, including Name, Email, Address, and Role.</w:t>
      </w:r>
    </w:p>
    <w:p w14:paraId="38F7A8CF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the user is a Store Owner, their Rating should also be displayed.</w:t>
      </w:r>
    </w:p>
    <w:p w14:paraId="56977552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Can log out from the system.</w:t>
      </w:r>
    </w:p>
    <w:p w14:paraId="79FDC8F5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Normal User</w:t>
      </w:r>
    </w:p>
    <w:p w14:paraId="24E29693">
      <w:pPr>
        <w:rPr>
          <w:rFonts w:hint="default" w:ascii="Cambria" w:hAnsi="Cambria" w:cs="Cambria"/>
        </w:rPr>
      </w:pPr>
    </w:p>
    <w:p w14:paraId="355A4C66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Can sign up and log in to the platform.</w:t>
      </w:r>
    </w:p>
    <w:p w14:paraId="31612A33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Signup form fields:</w:t>
      </w:r>
    </w:p>
    <w:p w14:paraId="11DF3F7D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</w:t>
      </w:r>
    </w:p>
    <w:p w14:paraId="06A7E4C5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</w:t>
      </w:r>
    </w:p>
    <w:p w14:paraId="1771CBCB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Address</w:t>
      </w:r>
    </w:p>
    <w:p w14:paraId="77EC3F26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</w:t>
      </w:r>
    </w:p>
    <w:p w14:paraId="3BD5FB20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update their password after logging in.</w:t>
      </w:r>
    </w:p>
    <w:p w14:paraId="59865E4D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view a list of all registered stores.</w:t>
      </w:r>
    </w:p>
    <w:p w14:paraId="256F5924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search for stores by Name and Address.</w:t>
      </w:r>
    </w:p>
    <w:p w14:paraId="008ED30C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 listings should display:</w:t>
      </w:r>
    </w:p>
    <w:p w14:paraId="708330E2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 Name</w:t>
      </w:r>
    </w:p>
    <w:p w14:paraId="5780CFC4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Address</w:t>
      </w:r>
    </w:p>
    <w:p w14:paraId="1B5AA6D6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Overall Rating</w:t>
      </w:r>
    </w:p>
    <w:p w14:paraId="069D7954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User's Submitted Rating</w:t>
      </w:r>
    </w:p>
    <w:p w14:paraId="26ADBDA8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to submit a rating</w:t>
      </w:r>
    </w:p>
    <w:p w14:paraId="278D2691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to modify their submitted rating</w:t>
      </w:r>
    </w:p>
    <w:p w14:paraId="0E631721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submit ratings (between 1 to 5) for individual stores.</w:t>
      </w:r>
    </w:p>
    <w:p w14:paraId="51874D28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log out from the system.</w:t>
      </w:r>
    </w:p>
    <w:p w14:paraId="1895EE6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Store Owner</w:t>
      </w:r>
    </w:p>
    <w:p w14:paraId="0AE0D9F2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log in to the platform.</w:t>
      </w:r>
    </w:p>
    <w:p w14:paraId="0E92ACEB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update their password after logging in.</w:t>
      </w:r>
    </w:p>
    <w:p w14:paraId="3C6230D2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Dashboard functionalities:</w:t>
      </w:r>
    </w:p>
    <w:p w14:paraId="636EA4EE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View a list of users who have submitted ratings for their store.</w:t>
      </w:r>
    </w:p>
    <w:p w14:paraId="7F0692E7">
      <w:pPr>
        <w:numPr>
          <w:ilvl w:val="0"/>
          <w:numId w:val="14"/>
        </w:numPr>
        <w:ind w:left="1420" w:leftChars="0" w:hanging="420" w:firstLineChars="0"/>
        <w:rPr>
          <w:rFonts w:hint="default" w:ascii="Cambria" w:hAnsi="Cambria" w:cs="Cambria"/>
        </w:rPr>
      </w:pPr>
      <w:bookmarkStart w:id="0" w:name="_GoBack"/>
      <w:bookmarkEnd w:id="0"/>
      <w:r>
        <w:rPr>
          <w:rFonts w:hint="default" w:ascii="Cambria" w:hAnsi="Cambria" w:cs="Cambria"/>
        </w:rPr>
        <w:t>See the average rating of their store.</w:t>
      </w:r>
    </w:p>
    <w:p w14:paraId="5021CF67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Can log out from the system.</w:t>
      </w:r>
    </w:p>
    <w:p w14:paraId="32945DC6">
      <w:pPr>
        <w:numPr>
          <w:numId w:val="0"/>
        </w:numPr>
        <w:ind w:leftChars="0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Form Validations</w:t>
      </w:r>
    </w:p>
    <w:p w14:paraId="5BF21AD0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Name: Min 20 characters, Max 60 characters.</w:t>
      </w:r>
    </w:p>
    <w:p w14:paraId="0D978951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Address: Max 400 characters.</w:t>
      </w:r>
    </w:p>
    <w:p w14:paraId="26BEBD51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Password: 8-16 characters, must include at least one uppercase letter and one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special character.</w:t>
      </w:r>
    </w:p>
    <w:p w14:paraId="2B311CCC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Email: Must follow standard email validation rules.</w:t>
      </w:r>
    </w:p>
    <w:p w14:paraId="2F069ED4">
      <w:pPr>
        <w:numPr>
          <w:numId w:val="0"/>
        </w:numPr>
        <w:ind w:leftChars="0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Additional Notes</w:t>
      </w:r>
    </w:p>
    <w:p w14:paraId="2FD02289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All tables should support sorting (ascending/descending) for key fields like Name,</w:t>
      </w:r>
      <w:r>
        <w:rPr>
          <w:rFonts w:hint="default" w:ascii="Cambria" w:hAnsi="Cambria" w:cs="Cambria"/>
          <w:lang w:val="en-IN"/>
        </w:rPr>
        <w:t xml:space="preserve"> </w:t>
      </w:r>
      <w:r>
        <w:rPr>
          <w:rFonts w:hint="default" w:ascii="Cambria" w:hAnsi="Cambria" w:cs="Cambria"/>
        </w:rPr>
        <w:t>Email, etc.</w:t>
      </w:r>
    </w:p>
    <w:p w14:paraId="3F2F55A3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IN"/>
        </w:rPr>
        <w:t>B</w:t>
      </w:r>
      <w:r>
        <w:rPr>
          <w:rFonts w:hint="default" w:ascii="Cambria" w:hAnsi="Cambria" w:cs="Cambria"/>
        </w:rPr>
        <w:t>est practices should be followed for both frontend and backend development.</w:t>
      </w:r>
    </w:p>
    <w:p w14:paraId="24FDA73E">
      <w:pPr>
        <w:numPr>
          <w:ilvl w:val="0"/>
          <w:numId w:val="13"/>
        </w:numPr>
        <w:ind w:left="420" w:leftChars="0" w:hanging="42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Database schema design should adhere to best practices.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9619C"/>
    <w:multiLevelType w:val="singleLevel"/>
    <w:tmpl w:val="9039619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D2287493"/>
    <w:multiLevelType w:val="singleLevel"/>
    <w:tmpl w:val="D22874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99707D3"/>
    <w:multiLevelType w:val="singleLevel"/>
    <w:tmpl w:val="399707D3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420" w:leftChars="0" w:hanging="420" w:firstLineChars="0"/>
      </w:pPr>
      <w:rPr>
        <w:rFonts w:hint="default" w:ascii="Wingdings" w:hAnsi="Wingdings"/>
      </w:rPr>
    </w:lvl>
  </w:abstractNum>
  <w:abstractNum w:abstractNumId="13">
    <w:nsid w:val="54092027"/>
    <w:multiLevelType w:val="singleLevel"/>
    <w:tmpl w:val="540920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0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C61E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66C61EE"/>
    <w:rsid w:val="7936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8" w:after="100" w:afterAutospacing="1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48" w:after="100" w:afterAutospacing="1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2026-01-06T15:27:00Z</dcterms:created>
  <dc:creator>Karan Shah</dc:creator>
  <cp:lastModifiedBy>Karan Shah</cp:lastModifiedBy>
  <dcterms:modified xsi:type="dcterms:W3CDTF">2026-01-06T15:40:50Z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DE925FE7C72F47E9983C69DFB21D0D93_11</vt:lpwstr>
  </property>
</Properties>
</file>